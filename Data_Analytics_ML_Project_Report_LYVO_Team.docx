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C3D35">
      <w:pPr>
        <w:pStyle w:val="36"/>
        <w:jc w:val="center"/>
      </w:pPr>
      <w:r>
        <w:t>Data Analytics – Machine Learning Project Report</w:t>
      </w:r>
    </w:p>
    <w:p w14:paraId="0A5CC45D">
      <w:pPr>
        <w:pStyle w:val="156"/>
      </w:pPr>
      <w:r>
        <w:t>Netflix Content Data Analysis &amp; Type Prediction</w:t>
      </w:r>
    </w:p>
    <w:p w14:paraId="28FE5FDB">
      <w:pPr>
        <w:pStyle w:val="2"/>
      </w:pPr>
      <w:r>
        <w:t>1. Course Name</w:t>
      </w:r>
    </w:p>
    <w:p w14:paraId="28038327">
      <w:r>
        <w:t>Data Analytics – Machine Learning</w:t>
      </w:r>
    </w:p>
    <w:p w14:paraId="13A7FE9C">
      <w:pPr>
        <w:pStyle w:val="2"/>
      </w:pPr>
      <w:r>
        <w:t>2. Team Information</w:t>
      </w:r>
    </w:p>
    <w:p w14:paraId="7DC108C9">
      <w:r>
        <w:t>Team Name: LYVO Team</w:t>
      </w:r>
      <w:r>
        <w:br w:type="textWrapping"/>
      </w:r>
      <w:r>
        <w:br w:type="textWrapping"/>
      </w:r>
      <w:r>
        <w:t>Leader: Abdullokh</w:t>
      </w:r>
      <w:r>
        <w:rPr>
          <w:rFonts w:hint="default"/>
          <w:lang w:val="en-US"/>
        </w:rPr>
        <w:t xml:space="preserve"> Tursunov 202490340 +998502003723</w:t>
      </w:r>
      <w:r>
        <w:t xml:space="preserve"> (Project Leader / Coordinator)</w:t>
      </w:r>
      <w:r>
        <w:br w:type="textWrapping"/>
      </w:r>
      <w:r>
        <w:t xml:space="preserve">Member 1: </w:t>
      </w:r>
      <w:r>
        <w:rPr>
          <w:rFonts w:hint="default"/>
          <w:lang w:val="en-US"/>
        </w:rPr>
        <w:t>Rustam Tohirov 202490330 +998973459188</w:t>
      </w:r>
      <w:r>
        <w:t xml:space="preserve"> (Data Cleaning &amp; Preparation)</w:t>
      </w:r>
      <w:r>
        <w:br w:type="textWrapping"/>
      </w:r>
      <w:r>
        <w:t xml:space="preserve">Member 2: </w:t>
      </w:r>
      <w:r>
        <w:rPr>
          <w:rFonts w:hint="default"/>
          <w:lang w:val="en-US"/>
        </w:rPr>
        <w:t xml:space="preserve">Ajiniyaz Babaniyazov 202490070 +9983480922 </w:t>
      </w:r>
      <w:r>
        <w:t>(Data Analysis &amp; Visualization)</w:t>
      </w:r>
      <w:r>
        <w:br w:type="textWrapping"/>
      </w:r>
      <w:r>
        <w:t xml:space="preserve">Member 3: </w:t>
      </w:r>
      <w:r>
        <w:rPr>
          <w:rFonts w:hint="default"/>
          <w:lang w:val="en-US"/>
        </w:rPr>
        <w:t xml:space="preserve">Artur Begjanov </w:t>
      </w:r>
      <w:r>
        <w:t xml:space="preserve"> </w:t>
      </w:r>
      <w:r>
        <w:rPr>
          <w:rFonts w:hint="default"/>
          <w:lang w:val="en-US"/>
        </w:rPr>
        <w:t xml:space="preserve">202490087 +998907004063 </w:t>
      </w:r>
      <w:bookmarkStart w:id="0" w:name="_GoBack"/>
      <w:bookmarkEnd w:id="0"/>
      <w:r>
        <w:t>(Machine Learning Implementation)</w:t>
      </w:r>
    </w:p>
    <w:p w14:paraId="10259EB8">
      <w:pPr>
        <w:pStyle w:val="2"/>
      </w:pPr>
      <w:r>
        <w:t>3. Project Title</w:t>
      </w:r>
    </w:p>
    <w:p w14:paraId="1B7FDB80">
      <w:r>
        <w:t>Netflix Content Data Analysis and Type Prediction Using Machine Learning</w:t>
      </w:r>
    </w:p>
    <w:p w14:paraId="0CADE613">
      <w:pPr>
        <w:pStyle w:val="2"/>
      </w:pPr>
      <w:r>
        <w:t>4. Dataset Information</w:t>
      </w:r>
    </w:p>
    <w:p w14:paraId="5023C15B">
      <w:r>
        <w:t>Dataset: Netflix Movies and TV Shows Dataset (Kaggle)</w:t>
      </w:r>
      <w:r>
        <w:br w:type="textWrapping"/>
      </w:r>
      <w:r>
        <w:t>Description: Contains information about Netflix titles including type, country, release year, rating, and duration.</w:t>
      </w:r>
      <w:r>
        <w:br w:type="textWrapping"/>
      </w:r>
      <w:r>
        <w:t>Size: Approximately 8,800 rows and 12 columns.</w:t>
      </w:r>
    </w:p>
    <w:p w14:paraId="006FCBC0">
      <w:pPr>
        <w:pStyle w:val="2"/>
      </w:pPr>
      <w:r>
        <w:t>5. Project Objectives</w:t>
      </w:r>
    </w:p>
    <w:p w14:paraId="3DE70D75">
      <w:r>
        <w:t>- Analyze content trends over time.</w:t>
      </w:r>
      <w:r>
        <w:br w:type="textWrapping"/>
      </w:r>
      <w:r>
        <w:t>- Identify dominant countries producing content.</w:t>
      </w:r>
      <w:r>
        <w:br w:type="textWrapping"/>
      </w:r>
      <w:r>
        <w:t>- Compare Movies vs TV Shows distribution.</w:t>
      </w:r>
      <w:r>
        <w:br w:type="textWrapping"/>
      </w:r>
      <w:r>
        <w:t>- Build a basic machine learning model to predict content type.</w:t>
      </w:r>
    </w:p>
    <w:p w14:paraId="4CC7AFDA">
      <w:pPr>
        <w:pStyle w:val="2"/>
      </w:pPr>
      <w:r>
        <w:t>6. Data Preparation (Using Pandas)</w:t>
      </w:r>
    </w:p>
    <w:p w14:paraId="18A6BB1B">
      <w:pPr>
        <w:pStyle w:val="3"/>
      </w:pPr>
      <w:r>
        <w:t>6.1 Loading the Dataset</w:t>
      </w:r>
    </w:p>
    <w:p w14:paraId="2E55D581">
      <w:r>
        <w:rPr>
          <w:rFonts w:ascii="Courier New" w:hAnsi="Courier New"/>
          <w:sz w:val="20"/>
        </w:rPr>
        <w:t>import pandas as pd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df = pd.read_csv("netflix_titles.csv")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df.head()</w:t>
      </w:r>
    </w:p>
    <w:p w14:paraId="070ED699">
      <w:pPr>
        <w:pStyle w:val="3"/>
      </w:pPr>
      <w:r>
        <w:t>6.2 Handling Missing Values &amp; Duplicates</w:t>
      </w:r>
    </w:p>
    <w:p w14:paraId="44966D09">
      <w:r>
        <w:rPr>
          <w:rFonts w:ascii="Courier New" w:hAnsi="Courier New"/>
          <w:sz w:val="20"/>
        </w:rPr>
        <w:t>df = df.dropna()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df = df.drop_duplicates()</w:t>
      </w:r>
    </w:p>
    <w:p w14:paraId="3467D6E4">
      <w:pPr>
        <w:pStyle w:val="3"/>
      </w:pPr>
      <w:r>
        <w:t>6.3 Data Transformation &amp; Feature Creation</w:t>
      </w:r>
    </w:p>
    <w:p w14:paraId="04EBC80A">
      <w:r>
        <w:rPr>
          <w:rFonts w:ascii="Courier New" w:hAnsi="Courier New"/>
          <w:sz w:val="20"/>
        </w:rPr>
        <w:t>df['release_year'] = df['release_year'].astype(int)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df['content_age'] = 2024 - df['release_year']</w:t>
      </w:r>
    </w:p>
    <w:p w14:paraId="3BA5F57B">
      <w:pPr>
        <w:pStyle w:val="2"/>
      </w:pPr>
      <w:r>
        <w:t>7. Data Analysis Tasks (Using Pandas)</w:t>
      </w:r>
    </w:p>
    <w:p w14:paraId="095E3A21">
      <w:pPr>
        <w:pStyle w:val="3"/>
      </w:pPr>
      <w:r>
        <w:t>7.1 Movies vs TV Shows</w:t>
      </w:r>
    </w:p>
    <w:p w14:paraId="141AB8D5">
      <w:r>
        <w:rPr>
          <w:rFonts w:ascii="Courier New" w:hAnsi="Courier New"/>
          <w:sz w:val="20"/>
        </w:rPr>
        <w:t>df['type'].value_counts()</w:t>
      </w:r>
    </w:p>
    <w:p w14:paraId="6F838A8E">
      <w:pPr>
        <w:pStyle w:val="3"/>
      </w:pPr>
      <w:r>
        <w:t>7.2 Top Producing Countries</w:t>
      </w:r>
    </w:p>
    <w:p w14:paraId="062CCB9F">
      <w:r>
        <w:rPr>
          <w:rFonts w:ascii="Courier New" w:hAnsi="Courier New"/>
          <w:sz w:val="20"/>
        </w:rPr>
        <w:t>df['country'].value_counts().head(5)</w:t>
      </w:r>
    </w:p>
    <w:p w14:paraId="0D992B91">
      <w:pPr>
        <w:pStyle w:val="3"/>
      </w:pPr>
      <w:r>
        <w:t>7.3 Content Trend by Year</w:t>
      </w:r>
    </w:p>
    <w:p w14:paraId="2AD3008D">
      <w:r>
        <w:rPr>
          <w:rFonts w:ascii="Courier New" w:hAnsi="Courier New"/>
          <w:sz w:val="20"/>
        </w:rPr>
        <w:t>df.groupby('release_year').size()</w:t>
      </w:r>
    </w:p>
    <w:p w14:paraId="3F194CF7">
      <w:pPr>
        <w:pStyle w:val="3"/>
      </w:pPr>
      <w:r>
        <w:t>7.4 Pivot Table Example</w:t>
      </w:r>
    </w:p>
    <w:p w14:paraId="7FF4DA72">
      <w:r>
        <w:rPr>
          <w:rFonts w:ascii="Courier New" w:hAnsi="Courier New"/>
          <w:sz w:val="20"/>
        </w:rPr>
        <w:t>pd.pivot_table(df, index='type', values='release_year', aggfunc='count')</w:t>
      </w:r>
    </w:p>
    <w:p w14:paraId="6068D766">
      <w:pPr>
        <w:pStyle w:val="2"/>
      </w:pPr>
      <w:r>
        <w:t>8. Machine Learning Implementation</w:t>
      </w:r>
    </w:p>
    <w:p w14:paraId="250A17A4">
      <w:r>
        <w:t>Model Used: Logistic Regression (Classification)</w:t>
      </w:r>
    </w:p>
    <w:p w14:paraId="5E6EF4F2">
      <w:r>
        <w:rPr>
          <w:rFonts w:ascii="Courier New" w:hAnsi="Courier New"/>
          <w:sz w:val="20"/>
        </w:rPr>
        <w:t>from sklearn.model_selection import train_test_split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from sklearn.linear_model import LogisticRegression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from sklearn.metrics import accuracy_score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X = df[['release_year']]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y = df['type']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X_train, X_test, y_train, y_test = train_test_split(X, y, test_size=0.2)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model = LogisticRegression()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model.fit(X_train, y_train)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y_pred = model.predict(X_test)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accuracy = accuracy_score(y_test, y_pred)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print("Model Accuracy:", accuracy)</w:t>
      </w:r>
    </w:p>
    <w:p w14:paraId="27C85BF3">
      <w:pPr>
        <w:pStyle w:val="2"/>
      </w:pPr>
      <w:r>
        <w:t>9. Key Findings and Insights</w:t>
      </w:r>
    </w:p>
    <w:p w14:paraId="772A8E37">
      <w:r>
        <w:t>- Netflix produces more Movies than TV Shows.</w:t>
      </w:r>
      <w:r>
        <w:br w:type="textWrapping"/>
      </w:r>
      <w:r>
        <w:t>- The United States is the leading content producer.</w:t>
      </w:r>
      <w:r>
        <w:br w:type="textWrapping"/>
      </w:r>
      <w:r>
        <w:t>- Content production increased significantly after 2015.</w:t>
      </w:r>
      <w:r>
        <w:br w:type="textWrapping"/>
      </w:r>
      <w:r>
        <w:t>- The machine learning model achieved acceptable prediction accuracy.</w:t>
      </w:r>
    </w:p>
    <w:p w14:paraId="06FCDA25">
      <w:pPr>
        <w:pStyle w:val="2"/>
      </w:pPr>
      <w:r>
        <w:t>10. Conclusion</w:t>
      </w:r>
    </w:p>
    <w:p w14:paraId="2F572F03">
      <w:r>
        <w:t>This project demonstrates how data analytics and machine learning techniques can extract meaningful insights from real-world datasets. Using Pandas and Logistic Regression, we analyzed trends and built a predictive model.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E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Ajek</cp:lastModifiedBy>
  <dcterms:modified xsi:type="dcterms:W3CDTF">2026-03-02T18:52:00Z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A864BBE19C5C45E396A07606D89BCA69_12</vt:lpwstr>
  </property>
</Properties>
</file>